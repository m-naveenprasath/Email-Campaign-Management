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B7518">
      <w:pPr>
        <w:pStyle w:val="36"/>
      </w:pPr>
      <w:r>
        <w:t>API Documentation</w:t>
      </w:r>
    </w:p>
    <w:p w14:paraId="53838400">
      <w:pPr>
        <w:pStyle w:val="2"/>
      </w:pPr>
      <w:r>
        <w:t>1. Recipient APIs</w:t>
      </w:r>
    </w:p>
    <w:p w14:paraId="47F81536">
      <w:pPr>
        <w:pStyle w:val="3"/>
      </w:pPr>
      <w:r>
        <w:t>Upload Recipients via CSV</w:t>
      </w:r>
    </w:p>
    <w:p w14:paraId="2A9315DC">
      <w:r>
        <w:t>Endpoint: /api/recipients/upload_csv/</w:t>
      </w:r>
    </w:p>
    <w:p w14:paraId="1D1F5F5E">
      <w:r>
        <w:t>Method: POST</w:t>
      </w:r>
      <w:bookmarkStart w:id="0" w:name="_GoBack"/>
      <w:bookmarkEnd w:id="0"/>
    </w:p>
    <w:p w14:paraId="786594AF">
      <w:r>
        <w:t>Body: multipart/form-data</w:t>
      </w:r>
    </w:p>
    <w:p w14:paraId="0B6C93EE">
      <w:r>
        <w:t xml:space="preserve"> - file: CSV file with recipients</w:t>
      </w:r>
    </w:p>
    <w:p w14:paraId="2D94B6BC">
      <w:r>
        <w:t>CSV Format Example:</w:t>
      </w:r>
    </w:p>
    <w:p w14:paraId="5238CA2E">
      <w:r>
        <w:t>name,email,subscription_status</w:t>
      </w:r>
      <w:r>
        <w:br w:type="textWrapping"/>
      </w:r>
      <w:r>
        <w:t>Naveen,naveen@test.com,Subscribed</w:t>
      </w:r>
      <w:r>
        <w:br w:type="textWrapping"/>
      </w:r>
      <w:r>
        <w:t>John,john@test.com,Subscribed</w:t>
      </w:r>
      <w:r>
        <w:br w:type="textWrapping"/>
      </w:r>
      <w:r>
        <w:t>Alice,alice@test.com,Unsubscribed</w:t>
      </w:r>
    </w:p>
    <w:p w14:paraId="5C1F6E0E">
      <w:r>
        <w:t>Response Example:</w:t>
      </w:r>
    </w:p>
    <w:p w14:paraId="1A264AF1">
      <w:r>
        <w:t>{</w:t>
      </w:r>
      <w:r>
        <w:br w:type="textWrapping"/>
      </w:r>
      <w:r>
        <w:t xml:space="preserve">  "created": 3</w:t>
      </w:r>
      <w:r>
        <w:br w:type="textWrapping"/>
      </w:r>
      <w:r>
        <w:t>}</w:t>
      </w:r>
    </w:p>
    <w:p w14:paraId="68A4D350">
      <w:pPr>
        <w:pStyle w:val="3"/>
      </w:pPr>
      <w:r>
        <w:t>List Recipients</w:t>
      </w:r>
    </w:p>
    <w:p w14:paraId="4DC7D74E">
      <w:r>
        <w:t>Endpoint: /api/recipients/</w:t>
      </w:r>
    </w:p>
    <w:p w14:paraId="26E44563">
      <w:r>
        <w:t>Method: GET</w:t>
      </w:r>
    </w:p>
    <w:p w14:paraId="085174E9">
      <w:r>
        <w:t>Response Example:</w:t>
      </w:r>
    </w:p>
    <w:p w14:paraId="23A2AF50">
      <w:r>
        <w:t>[</w:t>
      </w:r>
      <w:r>
        <w:br w:type="textWrapping"/>
      </w:r>
      <w:r>
        <w:t xml:space="preserve">  {</w:t>
      </w:r>
      <w:r>
        <w:br w:type="textWrapping"/>
      </w:r>
      <w:r>
        <w:t xml:space="preserve">    "id": 1,</w:t>
      </w:r>
      <w:r>
        <w:br w:type="textWrapping"/>
      </w:r>
      <w:r>
        <w:t xml:space="preserve">    "name": "Naveen",</w:t>
      </w:r>
      <w:r>
        <w:br w:type="textWrapping"/>
      </w:r>
      <w:r>
        <w:t xml:space="preserve">    "email": "naveen@test.com",</w:t>
      </w:r>
      <w:r>
        <w:br w:type="textWrapping"/>
      </w:r>
      <w:r>
        <w:t xml:space="preserve">    "subscribed": true</w:t>
      </w:r>
      <w:r>
        <w:br w:type="textWrapping"/>
      </w:r>
      <w:r>
        <w:t xml:space="preserve">  }</w:t>
      </w:r>
      <w:r>
        <w:br w:type="textWrapping"/>
      </w:r>
      <w:r>
        <w:t>]</w:t>
      </w:r>
    </w:p>
    <w:p w14:paraId="131401AE">
      <w:pPr>
        <w:pStyle w:val="3"/>
      </w:pPr>
      <w:r>
        <w:t>Add Single Recipient</w:t>
      </w:r>
    </w:p>
    <w:p w14:paraId="3EB4AF49">
      <w:r>
        <w:t>Endpoint: /api/recipients/</w:t>
      </w:r>
    </w:p>
    <w:p w14:paraId="0FD37ACB">
      <w:r>
        <w:t>Method: POST</w:t>
      </w:r>
    </w:p>
    <w:p w14:paraId="1A8299D3">
      <w:r>
        <w:t>Body Example:</w:t>
      </w:r>
    </w:p>
    <w:p w14:paraId="4C5F7422">
      <w:r>
        <w:t>{</w:t>
      </w:r>
      <w:r>
        <w:br w:type="textWrapping"/>
      </w:r>
      <w:r>
        <w:t xml:space="preserve">  "name": "John Doe",</w:t>
      </w:r>
      <w:r>
        <w:br w:type="textWrapping"/>
      </w:r>
      <w:r>
        <w:t xml:space="preserve">  "email": "john@example.com"</w:t>
      </w:r>
      <w:r>
        <w:br w:type="textWrapping"/>
      </w:r>
      <w:r>
        <w:t>}</w:t>
      </w:r>
    </w:p>
    <w:p w14:paraId="4F61580A">
      <w:r>
        <w:t>Response Example:</w:t>
      </w:r>
    </w:p>
    <w:p w14:paraId="37682CFE">
      <w:r>
        <w:t>{</w:t>
      </w:r>
      <w:r>
        <w:br w:type="textWrapping"/>
      </w:r>
      <w:r>
        <w:t xml:space="preserve">  "id": 2,</w:t>
      </w:r>
      <w:r>
        <w:br w:type="textWrapping"/>
      </w:r>
      <w:r>
        <w:t xml:space="preserve">  "name": "John Doe",</w:t>
      </w:r>
      <w:r>
        <w:br w:type="textWrapping"/>
      </w:r>
      <w:r>
        <w:t xml:space="preserve">  "email": "john@example.com",</w:t>
      </w:r>
      <w:r>
        <w:br w:type="textWrapping"/>
      </w:r>
      <w:r>
        <w:t xml:space="preserve">  "subscribed": true</w:t>
      </w:r>
      <w:r>
        <w:br w:type="textWrapping"/>
      </w:r>
      <w:r>
        <w:t>}</w:t>
      </w:r>
    </w:p>
    <w:p w14:paraId="095A68E3">
      <w:pPr>
        <w:pStyle w:val="2"/>
      </w:pPr>
      <w:r>
        <w:t>2. Campaign APIs</w:t>
      </w:r>
    </w:p>
    <w:p w14:paraId="35EC3573">
      <w:pPr>
        <w:pStyle w:val="3"/>
      </w:pPr>
      <w:r>
        <w:t>Create Campaign</w:t>
      </w:r>
    </w:p>
    <w:p w14:paraId="006EC4FE">
      <w:r>
        <w:t>Endpoint: /api/campaigns/</w:t>
      </w:r>
    </w:p>
    <w:p w14:paraId="6C91EB88">
      <w:r>
        <w:t>Method: POST</w:t>
      </w:r>
    </w:p>
    <w:p w14:paraId="4556C71C">
      <w:r>
        <w:t>Body Example:</w:t>
      </w:r>
    </w:p>
    <w:p w14:paraId="30E59362">
      <w:r>
        <w:t>{</w:t>
      </w:r>
      <w:r>
        <w:br w:type="textWrapping"/>
      </w:r>
      <w:r>
        <w:t xml:space="preserve">  "name": "Test Campaign",</w:t>
      </w:r>
      <w:r>
        <w:br w:type="textWrapping"/>
      </w:r>
      <w:r>
        <w:t xml:space="preserve">  "subject": "Hello Subscribers",</w:t>
      </w:r>
      <w:r>
        <w:br w:type="textWrapping"/>
      </w:r>
      <w:r>
        <w:t xml:space="preserve">  "body": "This is a test email.",</w:t>
      </w:r>
      <w:r>
        <w:br w:type="textWrapping"/>
      </w:r>
      <w:r>
        <w:t xml:space="preserve">  "scheduled_time": "2025-11-19T20:00:00"</w:t>
      </w:r>
      <w:r>
        <w:br w:type="textWrapping"/>
      </w:r>
      <w:r>
        <w:t>}</w:t>
      </w:r>
    </w:p>
    <w:p w14:paraId="7590404F">
      <w:r>
        <w:t>Response Example:</w:t>
      </w:r>
    </w:p>
    <w:p w14:paraId="34293955">
      <w:r>
        <w:t>{</w:t>
      </w:r>
      <w:r>
        <w:br w:type="textWrapping"/>
      </w:r>
      <w:r>
        <w:t xml:space="preserve">  "id": 1,</w:t>
      </w:r>
      <w:r>
        <w:br w:type="textWrapping"/>
      </w:r>
      <w:r>
        <w:t xml:space="preserve">  "name": "Test Campaign",</w:t>
      </w:r>
      <w:r>
        <w:br w:type="textWrapping"/>
      </w:r>
      <w:r>
        <w:t xml:space="preserve">  "subject": "Hello Subscribers",</w:t>
      </w:r>
      <w:r>
        <w:br w:type="textWrapping"/>
      </w:r>
      <w:r>
        <w:t xml:space="preserve">  "body": "This is a test email.",</w:t>
      </w:r>
      <w:r>
        <w:br w:type="textWrapping"/>
      </w:r>
      <w:r>
        <w:t xml:space="preserve">  "status": "draft",</w:t>
      </w:r>
      <w:r>
        <w:br w:type="textWrapping"/>
      </w:r>
      <w:r>
        <w:t xml:space="preserve">  "scheduled_time": "2025-11-19T20:00:00"</w:t>
      </w:r>
      <w:r>
        <w:br w:type="textWrapping"/>
      </w:r>
      <w:r>
        <w:t>}</w:t>
      </w:r>
    </w:p>
    <w:p w14:paraId="65897015">
      <w:pPr>
        <w:pStyle w:val="3"/>
      </w:pPr>
      <w:r>
        <w:t>Schedule Campaign</w:t>
      </w:r>
    </w:p>
    <w:p w14:paraId="770D8558">
      <w:r>
        <w:t>Endpoint: /api/campaigns/{id}/schedule/</w:t>
      </w:r>
    </w:p>
    <w:p w14:paraId="5A4B3BB2">
      <w:r>
        <w:t>Method: POST</w:t>
      </w:r>
    </w:p>
    <w:p w14:paraId="0EC045B1">
      <w:r>
        <w:t>Description: Sets campaign status to scheduled and triggers Celery to send emails at scheduled_time.</w:t>
      </w:r>
    </w:p>
    <w:p w14:paraId="49DB575D">
      <w:r>
        <w:t>Response Example:</w:t>
      </w:r>
    </w:p>
    <w:p w14:paraId="62DAD217">
      <w:r>
        <w:t>{</w:t>
      </w:r>
      <w:r>
        <w:br w:type="textWrapping"/>
      </w:r>
      <w:r>
        <w:t xml:space="preserve">  "status": "scheduled"</w:t>
      </w:r>
      <w:r>
        <w:br w:type="textWrapping"/>
      </w:r>
      <w:r>
        <w:t>}</w:t>
      </w:r>
    </w:p>
    <w:p w14:paraId="201E2BCC">
      <w:pPr>
        <w:pStyle w:val="3"/>
      </w:pPr>
      <w:r>
        <w:t>View Campaign Logs</w:t>
      </w:r>
    </w:p>
    <w:p w14:paraId="1360F826">
      <w:r>
        <w:t>Endpoint: /api/campaigns/{id}/logs/</w:t>
      </w:r>
    </w:p>
    <w:p w14:paraId="41887275">
      <w:r>
        <w:t>Method: GET</w:t>
      </w:r>
    </w:p>
    <w:p w14:paraId="0E7EAD2B">
      <w:r>
        <w:t>Response Example:</w:t>
      </w:r>
    </w:p>
    <w:p w14:paraId="0D8BF87D">
      <w:r>
        <w:t>[</w:t>
      </w:r>
      <w:r>
        <w:br w:type="textWrapping"/>
      </w:r>
      <w:r>
        <w:t xml:space="preserve">  {</w:t>
      </w:r>
      <w:r>
        <w:br w:type="textWrapping"/>
      </w:r>
      <w:r>
        <w:t xml:space="preserve">    "id": 1,</w:t>
      </w:r>
      <w:r>
        <w:br w:type="textWrapping"/>
      </w:r>
      <w:r>
        <w:t xml:space="preserve">    "recipient_email": "naveen@test.com",</w:t>
      </w:r>
      <w:r>
        <w:br w:type="textWrapping"/>
      </w:r>
      <w:r>
        <w:t xml:space="preserve">    "status": "sent",</w:t>
      </w:r>
      <w:r>
        <w:br w:type="textWrapping"/>
      </w:r>
      <w:r>
        <w:t xml:space="preserve">    "sent_at": "2025-11-19T20:05:00"</w:t>
      </w:r>
      <w:r>
        <w:br w:type="textWrapping"/>
      </w:r>
      <w:r>
        <w:t xml:space="preserve">  }</w:t>
      </w:r>
      <w:r>
        <w:br w:type="textWrapping"/>
      </w:r>
      <w:r>
        <w:t>]</w:t>
      </w:r>
    </w:p>
    <w:p w14:paraId="6025A306">
      <w:pPr>
        <w:pStyle w:val="3"/>
      </w:pPr>
      <w:r>
        <w:t>List Campaigns</w:t>
      </w:r>
    </w:p>
    <w:p w14:paraId="096CC466">
      <w:r>
        <w:t>Endpoint: /api/campaigns/</w:t>
      </w:r>
    </w:p>
    <w:p w14:paraId="7BBBAC30">
      <w:r>
        <w:t>Method: GET</w:t>
      </w:r>
    </w:p>
    <w:p w14:paraId="32347859">
      <w:r>
        <w:t>Response Example:</w:t>
      </w:r>
    </w:p>
    <w:p w14:paraId="55D4C775">
      <w:r>
        <w:t>[</w:t>
      </w:r>
      <w:r>
        <w:br w:type="textWrapping"/>
      </w:r>
      <w:r>
        <w:t xml:space="preserve">  {</w:t>
      </w:r>
      <w:r>
        <w:br w:type="textWrapping"/>
      </w:r>
      <w:r>
        <w:t xml:space="preserve">    "id": 1,</w:t>
      </w:r>
      <w:r>
        <w:br w:type="textWrapping"/>
      </w:r>
      <w:r>
        <w:t xml:space="preserve">    "name": "Test Campaign",</w:t>
      </w:r>
      <w:r>
        <w:br w:type="textWrapping"/>
      </w:r>
      <w:r>
        <w:t xml:space="preserve">    "status": "scheduled",</w:t>
      </w:r>
      <w:r>
        <w:br w:type="textWrapping"/>
      </w:r>
      <w:r>
        <w:t xml:space="preserve">    "scheduled_time": "2025-11-19T20:00:00"</w:t>
      </w:r>
      <w:r>
        <w:br w:type="textWrapping"/>
      </w:r>
      <w:r>
        <w:t xml:space="preserve">  }</w:t>
      </w:r>
      <w:r>
        <w:br w:type="textWrapping"/>
      </w:r>
      <w:r>
        <w:t>]</w:t>
      </w:r>
    </w:p>
    <w:p w14:paraId="1BC5DB3A">
      <w:pPr>
        <w:pStyle w:val="3"/>
      </w:pPr>
      <w:r>
        <w:t>Retrieve / Update / Delete Campaign</w:t>
      </w:r>
    </w:p>
    <w:p w14:paraId="33056F20">
      <w:r>
        <w:t>Endpoint: /api/campaigns/{id}/</w:t>
      </w:r>
    </w:p>
    <w:p w14:paraId="766B6B06">
      <w:r>
        <w:t>Methods: GET, PUT, DELETE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F2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np436</cp:lastModifiedBy>
  <dcterms:modified xsi:type="dcterms:W3CDTF">2025-11-19T15:27:28Z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EFB252F3A10C465C91937BD269C2C083_12</vt:lpwstr>
  </property>
</Properties>
</file>